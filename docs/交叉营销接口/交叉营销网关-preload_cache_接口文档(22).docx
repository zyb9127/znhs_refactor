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接口文档：</w:t>
      </w:r>
    </w:p>
    <w:p>
      <w:pPr>
        <w:rPr>
          <w:rFonts w:ascii="微软雅黑" w:hAnsi="微软雅黑" w:eastAsia="微软雅黑" w:cstheme="majorBidi"/>
          <w:color w:val="17375E" w:themeColor="text2" w:themeShade="BF"/>
          <w:spacing w:val="5"/>
          <w:kern w:val="28"/>
          <w:sz w:val="28"/>
          <w:szCs w:val="28"/>
          <w:lang w:val="en-US" w:eastAsia="en-US" w:bidi="ar-SA"/>
        </w:rPr>
      </w:pPr>
      <w:r>
        <w:rPr>
          <w:rFonts w:hint="eastAsia" w:cstheme="majorBidi"/>
          <w:color w:val="17375E" w:themeColor="text2" w:themeShade="BF"/>
          <w:spacing w:val="5"/>
          <w:kern w:val="28"/>
          <w:sz w:val="28"/>
          <w:szCs w:val="28"/>
          <w:lang w:val="en-US" w:eastAsia="zh-CN" w:bidi="ar-SA"/>
        </w:rPr>
        <w:t>基础地址</w:t>
      </w:r>
      <w:r>
        <w:rPr>
          <w:rFonts w:ascii="微软雅黑" w:hAnsi="微软雅黑" w:eastAsia="微软雅黑" w:cstheme="majorBidi"/>
          <w:color w:val="17375E" w:themeColor="text2" w:themeShade="BF"/>
          <w:spacing w:val="5"/>
          <w:kern w:val="28"/>
          <w:sz w:val="28"/>
          <w:szCs w:val="28"/>
          <w:lang w:val="en-US" w:eastAsia="en-US" w:bidi="ar-SA"/>
        </w:rPr>
        <w:t>http://bigmodel.zhiduo.cmos:8080/cslm_crosssell_gateway</w:t>
      </w:r>
    </w:p>
    <w:p>
      <w:pPr>
        <w:pStyle w:val="31"/>
      </w:pPr>
      <w:r>
        <w:rPr>
          <w:rFonts w:ascii="微软雅黑" w:hAnsi="微软雅黑" w:eastAsia="微软雅黑"/>
        </w:rPr>
        <w:t>/api/gateway/preload/cache</w:t>
      </w:r>
    </w:p>
    <w:p>
      <w:r>
        <w:rPr>
          <w:rFonts w:ascii="微软雅黑" w:hAnsi="微软雅黑" w:eastAsia="微软雅黑"/>
          <w:b w:val="0"/>
          <w:sz w:val="22"/>
        </w:rPr>
        <w:t>功能说明：存入任意 value 到 Redis，key 格式与 /preload/result 保持一致，便于后续查询。</w:t>
      </w:r>
    </w:p>
    <w:p/>
    <w:p>
      <w:pPr>
        <w:pStyle w:val="3"/>
      </w:pPr>
      <w:r>
        <w:rPr>
          <w:rFonts w:ascii="微软雅黑" w:hAnsi="微软雅黑" w:eastAsia="微软雅黑"/>
        </w:rPr>
        <w:t>一、基本信息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6336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6336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接口路径</w:t>
            </w:r>
          </w:p>
        </w:tc>
        <w:tc>
          <w:tcPr>
            <w:tcW w:w="633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/api/gateway/preload/cache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请求方法</w:t>
            </w:r>
          </w:p>
        </w:tc>
        <w:tc>
          <w:tcPr>
            <w:tcW w:w="633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Content-Type</w:t>
            </w:r>
          </w:p>
        </w:tc>
        <w:tc>
          <w:tcPr>
            <w:tcW w:w="633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application/json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功能描述</w:t>
            </w:r>
          </w:p>
        </w:tc>
        <w:tc>
          <w:tcPr>
            <w:tcW w:w="633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将任意 value 存入 Redis</w:t>
            </w:r>
          </w:p>
        </w:tc>
      </w:tr>
    </w:tbl>
    <w:p>
      <w:pPr>
        <w:pStyle w:val="3"/>
      </w:pPr>
      <w:r>
        <w:rPr>
          <w:rFonts w:ascii="微软雅黑" w:hAnsi="微软雅黑" w:eastAsia="微软雅黑"/>
        </w:rPr>
        <w:t>二、请求参数（Request Body）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440"/>
        <w:gridCol w:w="1152"/>
        <w:gridCol w:w="4032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016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w="1440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1152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必填</w:t>
            </w:r>
          </w:p>
        </w:tc>
        <w:tc>
          <w:tcPr>
            <w:tcW w:w="4032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touchNumber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w="115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w="403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呼叫 ID，作为 key 的一部分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servNumber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w="115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w="403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手机号，作为 key 的一部分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  <w:lang w:val="en-US" w:eastAsia="zh-CN"/>
              </w:rPr>
              <w:t>i</w:t>
            </w:r>
            <w:r>
              <w:rPr>
                <w:rFonts w:ascii="微软雅黑" w:hAnsi="微软雅黑" w:eastAsia="微软雅黑"/>
                <w:sz w:val="20"/>
              </w:rPr>
              <w:t>dentifier</w:t>
            </w:r>
          </w:p>
        </w:tc>
        <w:tc>
          <w:tcPr>
            <w:tcW w:w="1440" w:type="dxa"/>
          </w:tcPr>
          <w:p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152" w:type="dxa"/>
          </w:tcPr>
          <w:p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4032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标识，话术传</w:t>
            </w:r>
            <w:r>
              <w:rPr>
                <w:rFonts w:hint="default" w:ascii="Arial" w:hAnsi="Arial" w:eastAsia="微软雅黑" w:cs="Arial"/>
                <w:kern w:val="2"/>
                <w:sz w:val="21"/>
                <w:szCs w:val="21"/>
                <w:lang w:val="en-US" w:eastAsia="zh-CN" w:bidi="ar"/>
              </w:rPr>
              <w:t>hs</w:t>
            </w:r>
            <w:r>
              <w:rPr>
                <w:rFonts w:hint="eastAsia" w:ascii="Arial" w:hAnsi="Arial" w:cs="Arial"/>
                <w:kern w:val="2"/>
                <w:sz w:val="21"/>
                <w:szCs w:val="21"/>
                <w:lang w:val="en-US" w:eastAsia="zh-CN" w:bidi="ar"/>
              </w:rPr>
              <w:t xml:space="preserve">  推荐传tj</w:t>
            </w:r>
            <w:r>
              <w:rPr>
                <w:rFonts w:ascii="微软雅黑" w:hAnsi="微软雅黑" w:eastAsia="微软雅黑"/>
                <w:sz w:val="20"/>
              </w:rPr>
              <w:t>，作为 key 的一部分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value</w:t>
            </w:r>
          </w:p>
        </w:tc>
        <w:tc>
          <w:tcPr>
            <w:tcW w:w="1440" w:type="dxa"/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Object</w:t>
            </w:r>
          </w:p>
        </w:tc>
        <w:tc>
          <w:tcPr>
            <w:tcW w:w="1152" w:type="dxa"/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w="4032" w:type="dxa"/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要存入的任意对象，支持 Map / List / 自定义实体等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expireMinutes</w:t>
            </w:r>
          </w:p>
        </w:tc>
        <w:tc>
          <w:tcPr>
            <w:tcW w:w="1440" w:type="dxa"/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Long</w:t>
            </w:r>
          </w:p>
        </w:tc>
        <w:tc>
          <w:tcPr>
            <w:tcW w:w="1152" w:type="dxa"/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w="4032" w:type="dxa"/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过期分钟数，默认 5 分钟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请求示例：</w:t>
      </w:r>
    </w:p>
    <w:p>
      <w:pPr>
        <w:keepNext w:val="0"/>
        <w:keepLines w:val="0"/>
        <w:widowControl/>
        <w:suppressLineNumbers w:val="0"/>
        <w:jc w:val="left"/>
        <w:rPr>
          <w:rFonts w:ascii="Consolas" w:hAnsi="Consolas" w:eastAsia="Consolas"/>
          <w:sz w:val="20"/>
        </w:rPr>
      </w:pPr>
      <w:r>
        <w:rPr>
          <w:rFonts w:ascii="Consolas" w:hAnsi="Consolas" w:eastAsia="Consolas"/>
          <w:sz w:val="20"/>
        </w:rPr>
        <w:t>{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</w:t>
      </w:r>
      <w:r>
        <w:rPr>
          <w:rFonts w:hint="eastAsia" w:ascii="微软雅黑" w:hAnsi="微软雅黑" w:eastAsia="微软雅黑" w:cs="微软雅黑"/>
          <w:i w:val="0"/>
          <w:iCs w:val="0"/>
          <w:color w:val="000000"/>
          <w:kern w:val="0"/>
          <w:sz w:val="20"/>
          <w:szCs w:val="20"/>
          <w:lang w:val="en-US" w:eastAsia="zh-CN" w:bidi="ar"/>
        </w:rPr>
        <w:t>touchNumber</w:t>
      </w:r>
      <w:r>
        <w:rPr>
          <w:rFonts w:ascii="Consolas" w:hAnsi="Consolas" w:eastAsia="Consolas"/>
          <w:sz w:val="20"/>
        </w:rPr>
        <w:t>": "call-001",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</w:t>
      </w:r>
      <w:r>
        <w:rPr>
          <w:rFonts w:hint="eastAsia" w:ascii="微软雅黑" w:hAnsi="微软雅黑" w:eastAsia="微软雅黑" w:cs="微软雅黑"/>
          <w:i w:val="0"/>
          <w:iCs w:val="0"/>
          <w:color w:val="000000"/>
          <w:kern w:val="0"/>
          <w:sz w:val="20"/>
          <w:szCs w:val="20"/>
          <w:lang w:val="en-US" w:eastAsia="zh-CN" w:bidi="ar"/>
        </w:rPr>
        <w:t>servNumber</w:t>
      </w:r>
      <w:r>
        <w:rPr>
          <w:rFonts w:ascii="Consolas" w:hAnsi="Consolas" w:eastAsia="Consolas"/>
          <w:sz w:val="20"/>
        </w:rPr>
        <w:t>": "13800138000",</w:t>
      </w:r>
    </w:p>
    <w:p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00" w:firstLineChars="200"/>
        <w:textAlignment w:val="auto"/>
      </w:pPr>
      <w:r>
        <w:rPr>
          <w:rFonts w:ascii="Consolas" w:hAnsi="Consolas" w:eastAsia="Consolas"/>
          <w:sz w:val="20"/>
        </w:rPr>
        <w:t>"</w:t>
      </w:r>
      <w:r>
        <w:rPr>
          <w:rFonts w:hint="eastAsia" w:ascii="微软雅黑" w:hAnsi="微软雅黑" w:eastAsia="微软雅黑"/>
          <w:sz w:val="20"/>
          <w:lang w:val="en-US" w:eastAsia="zh-CN"/>
        </w:rPr>
        <w:t>i</w:t>
      </w:r>
      <w:r>
        <w:rPr>
          <w:rFonts w:ascii="微软雅黑" w:hAnsi="微软雅黑" w:eastAsia="微软雅黑"/>
          <w:sz w:val="20"/>
        </w:rPr>
        <w:t>dentifier</w:t>
      </w:r>
      <w:r>
        <w:rPr>
          <w:rFonts w:ascii="Consolas" w:hAnsi="Consolas" w:eastAsia="Consolas"/>
          <w:sz w:val="20"/>
        </w:rPr>
        <w:t>": "</w:t>
      </w:r>
      <w:r>
        <w:rPr>
          <w:rFonts w:hint="eastAsia" w:ascii="Consolas" w:hAnsi="Consolas" w:eastAsia="宋体"/>
          <w:sz w:val="20"/>
          <w:lang w:val="en-US" w:eastAsia="zh-CN"/>
        </w:rPr>
        <w:t>tj</w:t>
      </w:r>
      <w:r>
        <w:rPr>
          <w:rFonts w:ascii="Consolas" w:hAnsi="Consolas" w:eastAsia="Consolas"/>
          <w:sz w:val="20"/>
        </w:rPr>
        <w:t>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"value": {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"productId": "P1001",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"productName": "尊享套餐",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"price": 99.9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},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"expireMinutes": 10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}</w:t>
      </w:r>
    </w:p>
    <w:p>
      <w:pPr>
        <w:pStyle w:val="3"/>
      </w:pPr>
      <w:r>
        <w:rPr>
          <w:rFonts w:ascii="微软雅黑" w:hAnsi="微软雅黑" w:eastAsia="微软雅黑"/>
        </w:rPr>
        <w:t>三、响应参数（CsfOutObject）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440"/>
        <w:gridCol w:w="5328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1872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w="1440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5328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rtnCode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w="532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 = 成功，-1 = 保存失败，-9999 = 系统异常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rtnMsg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w="532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状态描述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bean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Map</w:t>
            </w:r>
          </w:p>
        </w:tc>
        <w:tc>
          <w:tcPr>
            <w:tcW w:w="532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空（该接口仅写入，不返回数据）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beans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List</w:t>
            </w:r>
          </w:p>
        </w:tc>
        <w:tc>
          <w:tcPr>
            <w:tcW w:w="532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空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object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w="532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空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responseEx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Map</w:t>
            </w:r>
          </w:p>
        </w:tc>
        <w:tc>
          <w:tcPr>
            <w:tcW w:w="532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空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成功响应：</w:t>
      </w:r>
    </w:p>
    <w:p>
      <w:pPr>
        <w:shd w:val="clear" w:color="auto" w:fill="F2F2F2"/>
      </w:pPr>
      <w:r>
        <w:rPr>
          <w:rFonts w:ascii="Consolas" w:hAnsi="Consolas" w:eastAsia="Consolas"/>
          <w:sz w:val="20"/>
        </w:rPr>
        <w:t>{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"rtnCode": "0",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"rtnMsg": "保存成功",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"bean": null,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"beans": null,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"object": null,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"responseEx": null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}</w:t>
      </w:r>
    </w:p>
    <w:p>
      <w:r>
        <w:rPr>
          <w:rFonts w:ascii="微软雅黑" w:hAnsi="微软雅黑" w:eastAsia="微软雅黑"/>
          <w:b/>
          <w:sz w:val="22"/>
        </w:rPr>
        <w:t>失败响应（保存失败）：</w:t>
      </w:r>
    </w:p>
    <w:p>
      <w:pPr>
        <w:shd w:val="clear" w:color="auto" w:fill="F2F2F2"/>
      </w:pPr>
      <w:r>
        <w:rPr>
          <w:rFonts w:ascii="Consolas" w:hAnsi="Consolas" w:eastAsia="Consolas"/>
          <w:sz w:val="20"/>
        </w:rPr>
        <w:t>{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"rtnCode": "-1",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"rtnMsg": "保存失败",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"bean": null,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"beans": null,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"object": null,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"responseEx": null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}</w:t>
      </w:r>
    </w:p>
    <w:p>
      <w:r>
        <w:rPr>
          <w:rFonts w:ascii="微软雅黑" w:hAnsi="微软雅黑" w:eastAsia="微软雅黑"/>
          <w:b/>
          <w:sz w:val="22"/>
        </w:rPr>
        <w:t>失败响应（系统异常）：</w:t>
      </w:r>
    </w:p>
    <w:p>
      <w:pPr>
        <w:shd w:val="clear" w:color="auto" w:fill="F2F2F2"/>
      </w:pPr>
      <w:r>
        <w:rPr>
          <w:rFonts w:ascii="Consolas" w:hAnsi="Consolas" w:eastAsia="Consolas"/>
          <w:sz w:val="20"/>
        </w:rPr>
        <w:t>{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"rtnCode": "-9999",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"rtnMsg": "Redis 序列化失败，...",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"bean": null,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"beans": null,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"object": null,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"responseEx": null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}</w:t>
      </w:r>
    </w:p>
    <w:p>
      <w:pPr>
        <w:pStyle w:val="3"/>
      </w:pPr>
      <w:r>
        <w:rPr>
          <w:rFonts w:ascii="微软雅黑" w:hAnsi="微软雅黑" w:eastAsia="微软雅黑"/>
        </w:rPr>
        <w:t>四、Redis Key 规则</w:t>
      </w:r>
    </w:p>
    <w:p>
      <w:pPr>
        <w:shd w:val="clear" w:color="auto" w:fill="F2F2F2"/>
      </w:pPr>
      <w:r>
        <w:rPr>
          <w:rFonts w:ascii="Consolas" w:hAnsi="Consolas" w:eastAsia="Consolas"/>
          <w:sz w:val="20"/>
        </w:rPr>
        <w:t>preload:{</w:t>
      </w:r>
      <w:r>
        <w:rPr>
          <w:rFonts w:hint="eastAsia" w:ascii="微软雅黑" w:hAnsi="微软雅黑" w:eastAsia="微软雅黑" w:cs="微软雅黑"/>
          <w:i w:val="0"/>
          <w:iCs w:val="0"/>
          <w:color w:val="000000"/>
          <w:kern w:val="0"/>
          <w:sz w:val="20"/>
          <w:szCs w:val="20"/>
          <w:lang w:val="en-US" w:eastAsia="zh-CN" w:bidi="ar"/>
        </w:rPr>
        <w:t>servNumber</w:t>
      </w:r>
      <w:bookmarkStart w:id="0" w:name="_GoBack"/>
      <w:bookmarkEnd w:id="0"/>
      <w:r>
        <w:rPr>
          <w:rFonts w:ascii="Consolas" w:hAnsi="Consolas" w:eastAsia="Consolas"/>
          <w:sz w:val="20"/>
        </w:rPr>
        <w:t>}:{callId}</w:t>
      </w:r>
    </w:p>
    <w:p>
      <w:r>
        <w:rPr>
          <w:rFonts w:ascii="微软雅黑" w:hAnsi="微软雅黑" w:eastAsia="微软雅黑"/>
          <w:b w:val="0"/>
          <w:sz w:val="22"/>
        </w:rPr>
        <w:t>示例：</w:t>
      </w:r>
      <w:r>
        <w:rPr>
          <w:rFonts w:hint="eastAsia" w:ascii="微软雅黑" w:hAnsi="微软雅黑" w:eastAsia="微软雅黑" w:cs="微软雅黑"/>
          <w:i w:val="0"/>
          <w:iCs w:val="0"/>
          <w:color w:val="000000"/>
          <w:kern w:val="0"/>
          <w:sz w:val="20"/>
          <w:szCs w:val="20"/>
          <w:lang w:val="en-US" w:eastAsia="zh-CN" w:bidi="ar"/>
        </w:rPr>
        <w:t>servNumber</w:t>
      </w:r>
      <w:r>
        <w:rPr>
          <w:rFonts w:ascii="微软雅黑" w:hAnsi="微软雅黑" w:eastAsia="微软雅黑"/>
          <w:b w:val="0"/>
          <w:sz w:val="22"/>
        </w:rPr>
        <w:t>= 13800138000、callId = call-001，</w:t>
      </w:r>
      <w:r>
        <w:rPr>
          <w:rFonts w:hint="eastAsia" w:ascii="Consolas" w:hAnsi="Consolas" w:eastAsia="Consolas"/>
          <w:sz w:val="20"/>
          <w:lang w:val="en-US" w:eastAsia="zh-CN"/>
        </w:rPr>
        <w:t>i</w:t>
      </w:r>
      <w:r>
        <w:rPr>
          <w:rFonts w:ascii="Consolas" w:hAnsi="Consolas" w:eastAsia="Consolas"/>
          <w:sz w:val="20"/>
        </w:rPr>
        <w:t>dentifier</w:t>
      </w:r>
      <w:r>
        <w:rPr>
          <w:rFonts w:hint="eastAsia" w:ascii="Consolas" w:hAnsi="Consolas" w:eastAsia="宋体"/>
          <w:sz w:val="20"/>
          <w:lang w:val="en-US" w:eastAsia="zh-CN"/>
        </w:rPr>
        <w:t>=tj</w:t>
      </w:r>
      <w:r>
        <w:rPr>
          <w:rFonts w:ascii="微软雅黑" w:hAnsi="微软雅黑" w:eastAsia="微软雅黑"/>
          <w:b w:val="0"/>
          <w:sz w:val="22"/>
        </w:rPr>
        <w:t>则 Redis key 为 preload:13800138000:call-001</w:t>
      </w:r>
      <w:r>
        <w:rPr>
          <w:rFonts w:hint="eastAsia"/>
          <w:b w:val="0"/>
          <w:sz w:val="22"/>
          <w:lang w:val="en-US" w:eastAsia="zh-CN"/>
        </w:rPr>
        <w:t>:tj</w:t>
      </w:r>
      <w:r>
        <w:rPr>
          <w:rFonts w:ascii="微软雅黑" w:hAnsi="微软雅黑" w:eastAsia="微软雅黑"/>
          <w:b w:val="0"/>
          <w:sz w:val="22"/>
        </w:rPr>
        <w:t>，过期时间 10 分钟。</w:t>
      </w:r>
    </w:p>
    <w:p>
      <w:pPr>
        <w:pStyle w:val="3"/>
      </w:pPr>
      <w:r>
        <w:rPr>
          <w:rFonts w:ascii="微软雅黑" w:hAnsi="微软雅黑" w:eastAsia="微软雅黑"/>
        </w:rPr>
        <w:t>五、配套查询接口</w:t>
      </w:r>
    </w:p>
    <w:p>
      <w:r>
        <w:rPr>
          <w:rFonts w:ascii="微软雅黑" w:hAnsi="微软雅黑" w:eastAsia="微软雅黑"/>
          <w:b w:val="0"/>
          <w:sz w:val="22"/>
        </w:rPr>
        <w:t>存入后可用 /api/gateway/preload/cache/get 查询，key 完全对应：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Consolas" w:hAnsi="Consolas" w:eastAsia="Consolas"/>
          <w:sz w:val="20"/>
          <w:lang w:val="en-US" w:eastAsia="zh-CN"/>
        </w:rPr>
      </w:pPr>
      <w:r>
        <w:rPr>
          <w:rFonts w:ascii="Consolas" w:hAnsi="Consolas" w:eastAsia="Consolas"/>
          <w:sz w:val="20"/>
        </w:rPr>
        <w:t>POST /api/gateway/preload/cache/get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{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</w:t>
      </w:r>
      <w:r>
        <w:rPr>
          <w:rFonts w:hint="eastAsia" w:ascii="微软雅黑" w:hAnsi="微软雅黑" w:eastAsia="微软雅黑" w:cs="微软雅黑"/>
          <w:i w:val="0"/>
          <w:iCs w:val="0"/>
          <w:color w:val="000000"/>
          <w:kern w:val="0"/>
          <w:sz w:val="20"/>
          <w:szCs w:val="20"/>
          <w:lang w:val="en-US" w:eastAsia="zh-CN" w:bidi="ar"/>
        </w:rPr>
        <w:t>touchNumber</w:t>
      </w:r>
      <w:r>
        <w:rPr>
          <w:rFonts w:ascii="Consolas" w:hAnsi="Consolas" w:eastAsia="Consolas"/>
          <w:sz w:val="20"/>
        </w:rPr>
        <w:t>": "call-001",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</w:t>
      </w:r>
      <w:r>
        <w:rPr>
          <w:rFonts w:hint="eastAsia" w:ascii="微软雅黑" w:hAnsi="微软雅黑" w:eastAsia="微软雅黑" w:cs="微软雅黑"/>
          <w:i w:val="0"/>
          <w:iCs w:val="0"/>
          <w:color w:val="000000"/>
          <w:kern w:val="0"/>
          <w:sz w:val="20"/>
          <w:szCs w:val="20"/>
          <w:lang w:val="en-US" w:eastAsia="zh-CN" w:bidi="ar"/>
        </w:rPr>
        <w:t>servNumber</w:t>
      </w:r>
      <w:r>
        <w:rPr>
          <w:rFonts w:ascii="Consolas" w:hAnsi="Consolas" w:eastAsia="Consolas"/>
          <w:sz w:val="20"/>
        </w:rPr>
        <w:t>": "13800138000"</w:t>
      </w:r>
      <w:r>
        <w:rPr>
          <w:rFonts w:hint="eastAsia" w:ascii="Consolas" w:hAnsi="Consolas" w:eastAsia="Consolas"/>
          <w:sz w:val="20"/>
          <w:lang w:val="en-US" w:eastAsia="zh-CN"/>
        </w:rPr>
        <w:t>,</w:t>
      </w:r>
    </w:p>
    <w:p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600" w:firstLineChars="300"/>
        <w:textAlignment w:val="auto"/>
        <w:rPr>
          <w:rFonts w:ascii="Consolas" w:hAnsi="Consolas" w:eastAsia="Consolas"/>
          <w:sz w:val="20"/>
        </w:rPr>
      </w:pPr>
      <w:r>
        <w:rPr>
          <w:rFonts w:ascii="Consolas" w:hAnsi="Consolas" w:eastAsia="Consolas"/>
          <w:sz w:val="20"/>
        </w:rPr>
        <w:t>"</w:t>
      </w:r>
      <w:r>
        <w:rPr>
          <w:rFonts w:hint="eastAsia" w:ascii="Consolas" w:hAnsi="Consolas" w:eastAsia="Consolas"/>
          <w:sz w:val="20"/>
          <w:lang w:val="en-US" w:eastAsia="zh-CN"/>
        </w:rPr>
        <w:t>i</w:t>
      </w:r>
      <w:r>
        <w:rPr>
          <w:rFonts w:ascii="Consolas" w:hAnsi="Consolas" w:eastAsia="Consolas"/>
          <w:sz w:val="20"/>
        </w:rPr>
        <w:t>dentifier": "</w:t>
      </w:r>
      <w:r>
        <w:rPr>
          <w:rFonts w:hint="eastAsia" w:ascii="Consolas" w:hAnsi="Consolas" w:eastAsia="Consolas"/>
          <w:sz w:val="20"/>
          <w:lang w:val="en-US" w:eastAsia="zh-CN"/>
        </w:rPr>
        <w:t>tj</w:t>
      </w:r>
      <w:r>
        <w:rPr>
          <w:rFonts w:ascii="Consolas" w:hAnsi="Consolas" w:eastAsia="Consolas"/>
          <w:sz w:val="20"/>
        </w:rPr>
        <w:t>"</w:t>
      </w:r>
    </w:p>
    <w:p>
      <w:pPr>
        <w:shd w:val="clear" w:color="auto" w:fill="F2F2F2"/>
        <w:ind w:firstLine="720" w:firstLineChars="0"/>
      </w:pP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}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510922"/>
    <w:rsid w:val="08FF26FB"/>
    <w:rsid w:val="092E29E4"/>
    <w:rsid w:val="0EA53D44"/>
    <w:rsid w:val="0F655282"/>
    <w:rsid w:val="0F8751F8"/>
    <w:rsid w:val="13F82B68"/>
    <w:rsid w:val="155F4BAC"/>
    <w:rsid w:val="195970F8"/>
    <w:rsid w:val="197D6461"/>
    <w:rsid w:val="1D150CCF"/>
    <w:rsid w:val="20686980"/>
    <w:rsid w:val="21BA76AF"/>
    <w:rsid w:val="22600256"/>
    <w:rsid w:val="234B42B5"/>
    <w:rsid w:val="234B6180"/>
    <w:rsid w:val="24343749"/>
    <w:rsid w:val="25A20B86"/>
    <w:rsid w:val="275639D6"/>
    <w:rsid w:val="27EC7E96"/>
    <w:rsid w:val="2A151926"/>
    <w:rsid w:val="2CDF621C"/>
    <w:rsid w:val="343230D5"/>
    <w:rsid w:val="344C23E9"/>
    <w:rsid w:val="34DF14AF"/>
    <w:rsid w:val="3EAD3E2C"/>
    <w:rsid w:val="40521159"/>
    <w:rsid w:val="432B58BF"/>
    <w:rsid w:val="451E6D42"/>
    <w:rsid w:val="45DB35CC"/>
    <w:rsid w:val="45FC3543"/>
    <w:rsid w:val="46054AED"/>
    <w:rsid w:val="4723522B"/>
    <w:rsid w:val="48E56510"/>
    <w:rsid w:val="493A685C"/>
    <w:rsid w:val="4E8D5680"/>
    <w:rsid w:val="4F9F566B"/>
    <w:rsid w:val="51467BED"/>
    <w:rsid w:val="51601937"/>
    <w:rsid w:val="524E3378"/>
    <w:rsid w:val="529F5982"/>
    <w:rsid w:val="52D23FA9"/>
    <w:rsid w:val="54901A26"/>
    <w:rsid w:val="5DCB1D21"/>
    <w:rsid w:val="5E745F14"/>
    <w:rsid w:val="62BE1E54"/>
    <w:rsid w:val="6D371181"/>
    <w:rsid w:val="6ED50C51"/>
    <w:rsid w:val="6EE844E0"/>
    <w:rsid w:val="70B14DA6"/>
    <w:rsid w:val="73AF7CC3"/>
    <w:rsid w:val="754D7793"/>
    <w:rsid w:val="75954C96"/>
    <w:rsid w:val="7A146AD1"/>
    <w:rsid w:val="7C501917"/>
    <w:rsid w:val="7C611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428</Words>
  <Characters>1313</Characters>
  <Lines>0</Lines>
  <Paragraphs>0</Paragraphs>
  <TotalTime>0</TotalTime>
  <ScaleCrop>false</ScaleCrop>
  <LinksUpToDate>false</LinksUpToDate>
  <CharactersWithSpaces>1515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杨正辉</cp:lastModifiedBy>
  <dcterms:modified xsi:type="dcterms:W3CDTF">2026-08-13T03:04:50Z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D30FB449A6344C989D5E4B8F2D64D738</vt:lpwstr>
  </property>
  <property fmtid="{D5CDD505-2E9C-101B-9397-08002B2CF9AE}" pid="4" name="KSOTemplateDocerSaveRecord">
    <vt:lpwstr>eyJoZGlkIjoiYThmZDQwMTZiYTdjNzIwNDE2NWUyZTUyN2U3YWEwMGMiLCJ1c2VySWQiOiI0MjQxMTYwNzQifQ==</vt:lpwstr>
  </property>
</Properties>
</file>